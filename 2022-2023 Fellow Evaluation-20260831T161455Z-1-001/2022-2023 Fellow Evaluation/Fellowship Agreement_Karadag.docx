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alias w:val="Your Name"/>
        <w:tag w:val="Your Name"/>
        <w:id w:val="-1786799709"/>
        <w:placeholder>
          <w:docPart w:val="E205D96F4154411D917506371FCCB9A2"/>
        </w:placeholder>
        <w:dataBinding w:prefixMappings="xmlns:ns0='http://purl.org/dc/elements/1.1/' xmlns:ns1='http://schemas.openxmlformats.org/package/2006/metadata/core-properties' " w:xpath="/ns1:coreProperties[1]/ns0:creator[1]" w:storeItemID="{6C3C8BC8-F283-45AE-878A-BAB7291924A1}"/>
        <w:text/>
      </w:sdtPr>
      <w:sdtEndPr/>
      <w:sdtContent>
        <w:p w14:paraId="16F6DE5E" w14:textId="77777777" w:rsidR="00575C8D" w:rsidRPr="0003618A" w:rsidRDefault="00575C8D" w:rsidP="00575C8D">
          <w:pPr>
            <w:pStyle w:val="Address"/>
          </w:pPr>
          <w:r>
            <w:t>SocialGood</w:t>
          </w:r>
        </w:p>
      </w:sdtContent>
    </w:sdt>
    <w:p w14:paraId="17BD6D74" w14:textId="77777777" w:rsidR="00575C8D" w:rsidRPr="0003618A" w:rsidRDefault="009729DD" w:rsidP="00514FCF">
      <w:pPr>
        <w:pStyle w:val="Address"/>
        <w:tabs>
          <w:tab w:val="left" w:pos="3192"/>
        </w:tabs>
      </w:pPr>
      <w:r>
        <w:t>12651 San Pablo Ave</w:t>
      </w:r>
      <w:r w:rsidR="00514FCF">
        <w:t xml:space="preserve"> #5473</w:t>
      </w:r>
    </w:p>
    <w:p w14:paraId="591CC28C" w14:textId="77777777" w:rsidR="00575C8D" w:rsidRPr="0003618A" w:rsidRDefault="009729DD" w:rsidP="00575C8D">
      <w:pPr>
        <w:pStyle w:val="Address"/>
      </w:pPr>
      <w:r>
        <w:t>Richmond, CA 94805</w:t>
      </w:r>
    </w:p>
    <w:p w14:paraId="3F6052AC" w14:textId="77777777" w:rsidR="00575C8D" w:rsidRPr="0003618A" w:rsidRDefault="00575C8D" w:rsidP="00575C8D">
      <w:pPr>
        <w:pStyle w:val="Address"/>
      </w:pPr>
      <w:r w:rsidRPr="0003618A">
        <w:t>Tax ID: 46-1323531</w:t>
      </w:r>
    </w:p>
    <w:p w14:paraId="6D5053D8" w14:textId="77777777" w:rsidR="00575C8D" w:rsidRDefault="00575C8D" w:rsidP="00563917">
      <w:pPr>
        <w:pStyle w:val="Address"/>
      </w:pPr>
    </w:p>
    <w:p w14:paraId="3DAD6A9F" w14:textId="05911247" w:rsidR="005B47BD" w:rsidRDefault="009500C4" w:rsidP="00563917">
      <w:pPr>
        <w:pStyle w:val="Address"/>
      </w:pPr>
      <w:r>
        <w:t>Fellowship Agreement</w:t>
      </w:r>
    </w:p>
    <w:p w14:paraId="40E037FE" w14:textId="3F276C80" w:rsidR="004408ED" w:rsidRPr="004408ED" w:rsidRDefault="004408ED" w:rsidP="004408ED">
      <w:pPr>
        <w:shd w:val="clear" w:color="auto" w:fill="FFFFFF"/>
        <w:spacing w:before="100" w:beforeAutospacing="1" w:after="100" w:afterAutospacing="1"/>
      </w:pPr>
      <w:r w:rsidRPr="004408ED">
        <w:t xml:space="preserve">RE: </w:t>
      </w:r>
      <w:r w:rsidR="009500C4">
        <w:t>Fellowship Offer</w:t>
      </w:r>
    </w:p>
    <w:p w14:paraId="74D0EA21" w14:textId="036E34D0" w:rsidR="004408ED" w:rsidRDefault="009500C4" w:rsidP="004408ED">
      <w:pPr>
        <w:pStyle w:val="Address"/>
      </w:pPr>
      <w:r>
        <w:t xml:space="preserve">Dear </w:t>
      </w:r>
      <w:proofErr w:type="spellStart"/>
      <w:r w:rsidR="005D363F">
        <w:t>Ilayda</w:t>
      </w:r>
      <w:proofErr w:type="spellEnd"/>
      <w:r w:rsidR="005D363F">
        <w:t xml:space="preserve"> </w:t>
      </w:r>
      <w:proofErr w:type="spellStart"/>
      <w:r w:rsidR="005D363F">
        <w:t>Karadag</w:t>
      </w:r>
      <w:proofErr w:type="spellEnd"/>
      <w:r w:rsidR="00EA2B9B">
        <w:t>:</w:t>
      </w:r>
    </w:p>
    <w:p w14:paraId="0DB2F28C" w14:textId="77777777" w:rsidR="004408ED" w:rsidRPr="004408ED" w:rsidRDefault="004408ED" w:rsidP="004408ED">
      <w:pPr>
        <w:pStyle w:val="Address"/>
      </w:pPr>
    </w:p>
    <w:p w14:paraId="2C381825" w14:textId="09760059" w:rsidR="00F503F9" w:rsidRDefault="009500C4" w:rsidP="001F3C18">
      <w:r>
        <w:t xml:space="preserve">Based on the fellowship program at </w:t>
      </w:r>
      <w:r w:rsidR="00EA2B9B">
        <w:t>Science-Corps</w:t>
      </w:r>
      <w:r>
        <w:t>, we are pleased to sponsor you as a fellow at Social Good Fund</w:t>
      </w:r>
      <w:r w:rsidR="00783BA4">
        <w:t>/Science-Corps</w:t>
      </w:r>
      <w:r>
        <w:t xml:space="preserve">, reporting to </w:t>
      </w:r>
      <w:r w:rsidR="00783BA4">
        <w:t>Edward Rubin</w:t>
      </w:r>
      <w:r>
        <w:t>. If you accept this offer, you will begin your fellowship with Social Good Fund</w:t>
      </w:r>
      <w:r w:rsidR="00783BA4">
        <w:t>/Science-Corps</w:t>
      </w:r>
      <w:r>
        <w:t xml:space="preserve"> on </w:t>
      </w:r>
      <w:r w:rsidR="00783BA4">
        <w:t>August 14</w:t>
      </w:r>
      <w:r w:rsidR="00783BA4" w:rsidRPr="00783BA4">
        <w:rPr>
          <w:vertAlign w:val="superscript"/>
        </w:rPr>
        <w:t>th</w:t>
      </w:r>
      <w:r w:rsidR="00783BA4">
        <w:t>, 2023</w:t>
      </w:r>
      <w:r>
        <w:t xml:space="preserve"> and will be expected to work </w:t>
      </w:r>
      <w:r w:rsidR="00DD7E69">
        <w:t>~</w:t>
      </w:r>
      <w:r w:rsidR="00783BA4">
        <w:t>40</w:t>
      </w:r>
      <w:r>
        <w:t xml:space="preserve"> hours per week.</w:t>
      </w:r>
      <w:r w:rsidR="00DF71E5">
        <w:t xml:space="preserve"> A completed W-9</w:t>
      </w:r>
      <w:r w:rsidR="005D363F">
        <w:t>/W8-BEN</w:t>
      </w:r>
      <w:r w:rsidR="00DF71E5">
        <w:t xml:space="preserve"> must be submitted to Social Good Fund</w:t>
      </w:r>
      <w:r w:rsidR="00783BA4">
        <w:t>/Science-Corps</w:t>
      </w:r>
      <w:r w:rsidR="00DF71E5">
        <w:t xml:space="preserve"> before fellowship payments can be made.</w:t>
      </w:r>
    </w:p>
    <w:p w14:paraId="29CAE098" w14:textId="077E35CA" w:rsidR="009500C4" w:rsidRDefault="009500C4" w:rsidP="001F3C18">
      <w:r>
        <w:t xml:space="preserve">Your fellowship is expected to end on </w:t>
      </w:r>
      <w:r w:rsidR="00783BA4">
        <w:t>February 14</w:t>
      </w:r>
      <w:r w:rsidR="00783BA4" w:rsidRPr="00783BA4">
        <w:rPr>
          <w:vertAlign w:val="superscript"/>
        </w:rPr>
        <w:t>th</w:t>
      </w:r>
      <w:r w:rsidR="00783BA4">
        <w:t>, 2024</w:t>
      </w:r>
      <w:r>
        <w:t>. However, your fellowship with Social Good Fund/</w:t>
      </w:r>
      <w:r w:rsidR="00783BA4">
        <w:t xml:space="preserve">Science-Corps </w:t>
      </w:r>
      <w:r>
        <w:t>is “at-will,” which means that either you or Social Good Fund/</w:t>
      </w:r>
      <w:r w:rsidR="00783BA4">
        <w:t>Science-Corps</w:t>
      </w:r>
      <w:r>
        <w:t xml:space="preserve"> may terminate your fellowship at any time, with or without cause and with or without advance notice.</w:t>
      </w:r>
    </w:p>
    <w:p w14:paraId="2FC63233" w14:textId="77B8C6F8" w:rsidR="009500C4" w:rsidRDefault="009500C4" w:rsidP="001F3C18">
      <w:r>
        <w:t>Your fellowship will consist of the following</w:t>
      </w:r>
      <w:r w:rsidR="00DF71E5">
        <w:t>:</w:t>
      </w:r>
      <w:r>
        <w:t xml:space="preserve"> </w:t>
      </w:r>
    </w:p>
    <w:p w14:paraId="13EB80A1" w14:textId="77777777" w:rsidR="005D363F" w:rsidRPr="005C79B7" w:rsidRDefault="005D363F" w:rsidP="005D363F">
      <w:pPr>
        <w:rPr>
          <w:i/>
        </w:rPr>
      </w:pPr>
      <w:r w:rsidRPr="005C79B7">
        <w:rPr>
          <w:i/>
        </w:rPr>
        <w:t>1 - CREATING CURRICULUM OR ENDURING MATERIALS</w:t>
      </w:r>
    </w:p>
    <w:p w14:paraId="4CB26F76" w14:textId="722EB139" w:rsidR="005D363F" w:rsidRPr="005C79B7" w:rsidRDefault="005D363F" w:rsidP="005D363F">
      <w:pPr>
        <w:rPr>
          <w:i/>
        </w:rPr>
      </w:pPr>
      <w:r w:rsidRPr="005C79B7">
        <w:rPr>
          <w:i/>
        </w:rPr>
        <w:t xml:space="preserve">Your main role is to support </w:t>
      </w:r>
      <w:r>
        <w:rPr>
          <w:i/>
        </w:rPr>
        <w:t>Biomedical Devices</w:t>
      </w:r>
      <w:r w:rsidRPr="005C79B7">
        <w:rPr>
          <w:i/>
        </w:rPr>
        <w:t xml:space="preserve"> course and create materials that can be used after you leave. This can (and should) be achieved in two ways:</w:t>
      </w:r>
    </w:p>
    <w:p w14:paraId="746AECF0" w14:textId="77777777" w:rsidR="005D363F" w:rsidRPr="005C79B7" w:rsidRDefault="005D363F" w:rsidP="005D363F">
      <w:pPr>
        <w:numPr>
          <w:ilvl w:val="0"/>
          <w:numId w:val="11"/>
        </w:numPr>
        <w:spacing w:after="0" w:line="240" w:lineRule="auto"/>
        <w:rPr>
          <w:i/>
        </w:rPr>
      </w:pPr>
      <w:r w:rsidRPr="005C79B7">
        <w:rPr>
          <w:i/>
        </w:rPr>
        <w:t>By making sure that your instructions are extremely easy to follow, and your materials easy to replicate, especially by someone with little or no training or scientific background.</w:t>
      </w:r>
    </w:p>
    <w:p w14:paraId="4510A2AE" w14:textId="77777777" w:rsidR="005D363F" w:rsidRPr="005C79B7" w:rsidRDefault="005D363F" w:rsidP="005D363F">
      <w:pPr>
        <w:numPr>
          <w:ilvl w:val="0"/>
          <w:numId w:val="11"/>
        </w:numPr>
        <w:spacing w:after="0" w:line="240" w:lineRule="auto"/>
        <w:rPr>
          <w:i/>
        </w:rPr>
      </w:pPr>
      <w:r w:rsidRPr="005C79B7">
        <w:rPr>
          <w:i/>
        </w:rPr>
        <w:t xml:space="preserve">By checking the University and Government guidelines on what the teachers need to teach, and building materials that help them do so. Chances are they simply won’t use any material created—regardless of how good, or whether teachers like it or not—if it is not </w:t>
      </w:r>
      <w:proofErr w:type="gramStart"/>
      <w:r w:rsidRPr="005C79B7">
        <w:rPr>
          <w:i/>
        </w:rPr>
        <w:t>targeted  directly</w:t>
      </w:r>
      <w:proofErr w:type="gramEnd"/>
      <w:r w:rsidRPr="005C79B7">
        <w:rPr>
          <w:i/>
        </w:rPr>
        <w:t xml:space="preserve"> to a teaching/learning objective as presented in the University and Government guidelines. </w:t>
      </w:r>
    </w:p>
    <w:p w14:paraId="2A3DD1D7" w14:textId="77777777" w:rsidR="005D363F" w:rsidRPr="005C79B7" w:rsidRDefault="005D363F" w:rsidP="005D363F">
      <w:pPr>
        <w:rPr>
          <w:i/>
        </w:rPr>
      </w:pPr>
    </w:p>
    <w:p w14:paraId="20A7FCC6" w14:textId="77777777" w:rsidR="005D363F" w:rsidRPr="005C79B7" w:rsidRDefault="005D363F" w:rsidP="005D363F">
      <w:pPr>
        <w:rPr>
          <w:i/>
        </w:rPr>
      </w:pPr>
      <w:r w:rsidRPr="005C79B7">
        <w:rPr>
          <w:i/>
        </w:rPr>
        <w:lastRenderedPageBreak/>
        <w:t>One important value of the Science Corps organization is ensuring that contributions made by Fellows are sustainable and remain useful or helpful to the host site for as long as possible.  Science Corps aims to support STEM and scientific capacity in the communities it serves in the long-term, and not simply provide one-time supplies or contributions that cannot be maintained or supported by local leadership.  For any project undertaken, Fellows should consider the following points:</w:t>
      </w:r>
    </w:p>
    <w:p w14:paraId="6798FF56" w14:textId="77777777" w:rsidR="005D363F" w:rsidRPr="005C79B7" w:rsidRDefault="005D363F" w:rsidP="005D363F">
      <w:pPr>
        <w:numPr>
          <w:ilvl w:val="0"/>
          <w:numId w:val="12"/>
        </w:numPr>
        <w:spacing w:after="0" w:line="240" w:lineRule="auto"/>
        <w:rPr>
          <w:i/>
        </w:rPr>
      </w:pPr>
      <w:r w:rsidRPr="005C79B7">
        <w:rPr>
          <w:i/>
        </w:rPr>
        <w:t>Does the project require any ongoing funding or material donations that are not secured in the future? </w:t>
      </w:r>
    </w:p>
    <w:p w14:paraId="7388640D" w14:textId="77777777" w:rsidR="005D363F" w:rsidRPr="005C79B7" w:rsidRDefault="005D363F" w:rsidP="005D363F">
      <w:pPr>
        <w:numPr>
          <w:ilvl w:val="0"/>
          <w:numId w:val="12"/>
        </w:numPr>
        <w:spacing w:after="0" w:line="240" w:lineRule="auto"/>
        <w:rPr>
          <w:i/>
        </w:rPr>
      </w:pPr>
      <w:r w:rsidRPr="005C79B7">
        <w:rPr>
          <w:i/>
        </w:rPr>
        <w:t>Can the local community continue to use the resource without ongoing training or assistance?</w:t>
      </w:r>
    </w:p>
    <w:p w14:paraId="52733072" w14:textId="77777777" w:rsidR="005D363F" w:rsidRPr="005C79B7" w:rsidRDefault="005D363F" w:rsidP="005D363F">
      <w:pPr>
        <w:numPr>
          <w:ilvl w:val="0"/>
          <w:numId w:val="12"/>
        </w:numPr>
        <w:spacing w:after="0" w:line="240" w:lineRule="auto"/>
        <w:rPr>
          <w:i/>
        </w:rPr>
      </w:pPr>
      <w:r w:rsidRPr="005C79B7">
        <w:rPr>
          <w:i/>
        </w:rPr>
        <w:t>If training is needed, has the Fellow provided adequate training and/or written guidelines to local leadership that the effort can be continued?  Science Corps supports a</w:t>
      </w:r>
      <w:hyperlink r:id="rId8" w:history="1">
        <w:r w:rsidRPr="005C79B7">
          <w:rPr>
            <w:rStyle w:val="Hyperlink"/>
            <w:i/>
          </w:rPr>
          <w:t xml:space="preserve"> “train-the-trainer”</w:t>
        </w:r>
      </w:hyperlink>
      <w:r w:rsidRPr="005C79B7">
        <w:rPr>
          <w:i/>
        </w:rPr>
        <w:t xml:space="preserve"> technique to ensure knowledge transfer.</w:t>
      </w:r>
    </w:p>
    <w:p w14:paraId="7F05FEA0" w14:textId="4BD336D0" w:rsidR="005D363F" w:rsidRDefault="005D363F" w:rsidP="005D363F">
      <w:pPr>
        <w:numPr>
          <w:ilvl w:val="0"/>
          <w:numId w:val="12"/>
        </w:numPr>
        <w:spacing w:after="0" w:line="240" w:lineRule="auto"/>
        <w:rPr>
          <w:i/>
        </w:rPr>
      </w:pPr>
      <w:r w:rsidRPr="005C79B7">
        <w:rPr>
          <w:i/>
        </w:rPr>
        <w:t>If new technology is introduced or improved upon, can bugs or broken hardware in the technology be addressed locally?</w:t>
      </w:r>
    </w:p>
    <w:p w14:paraId="00EA9F82" w14:textId="77777777" w:rsidR="005D363F" w:rsidRPr="005D363F" w:rsidRDefault="005D363F" w:rsidP="005D363F">
      <w:pPr>
        <w:spacing w:after="0" w:line="240" w:lineRule="auto"/>
        <w:ind w:left="720"/>
        <w:rPr>
          <w:i/>
        </w:rPr>
      </w:pPr>
    </w:p>
    <w:p w14:paraId="2406334B" w14:textId="77777777" w:rsidR="005D363F" w:rsidRPr="005C79B7" w:rsidRDefault="005D363F" w:rsidP="005D363F">
      <w:pPr>
        <w:rPr>
          <w:i/>
        </w:rPr>
      </w:pPr>
      <w:r w:rsidRPr="005C79B7">
        <w:rPr>
          <w:i/>
        </w:rPr>
        <w:t>2 - LEADING SCIENCE OUTREACH</w:t>
      </w:r>
    </w:p>
    <w:p w14:paraId="6B0DF9B8" w14:textId="43F5FED1" w:rsidR="005D363F" w:rsidRPr="005C79B7" w:rsidRDefault="005D363F" w:rsidP="005D363F">
      <w:pPr>
        <w:rPr>
          <w:i/>
        </w:rPr>
      </w:pPr>
      <w:r w:rsidRPr="005C79B7">
        <w:rPr>
          <w:i/>
        </w:rPr>
        <w:t xml:space="preserve">Another key responsibility is to give lectures on scientific area of expertise and </w:t>
      </w:r>
      <w:proofErr w:type="gramStart"/>
      <w:r w:rsidRPr="005C79B7">
        <w:rPr>
          <w:i/>
        </w:rPr>
        <w:t>your  journey</w:t>
      </w:r>
      <w:proofErr w:type="gramEnd"/>
      <w:r w:rsidRPr="005C79B7">
        <w:rPr>
          <w:i/>
        </w:rPr>
        <w:t xml:space="preserve"> as a scientist. This may be for students, prospective students, faculty, and/or local communities. </w:t>
      </w:r>
    </w:p>
    <w:p w14:paraId="123203DA" w14:textId="77777777" w:rsidR="005D363F" w:rsidRPr="005C79B7" w:rsidRDefault="005D363F" w:rsidP="005D363F">
      <w:pPr>
        <w:rPr>
          <w:i/>
        </w:rPr>
      </w:pPr>
      <w:r w:rsidRPr="005C79B7">
        <w:rPr>
          <w:i/>
        </w:rPr>
        <w:t>3 - MEASURING OUTCOMES DATA</w:t>
      </w:r>
    </w:p>
    <w:p w14:paraId="2C9D704A" w14:textId="4F3D616E" w:rsidR="005D363F" w:rsidRPr="005C79B7" w:rsidRDefault="005D363F" w:rsidP="005D363F">
      <w:pPr>
        <w:rPr>
          <w:i/>
        </w:rPr>
      </w:pPr>
      <w:r w:rsidRPr="005C79B7">
        <w:rPr>
          <w:i/>
        </w:rPr>
        <w:t xml:space="preserve">Measuring outcomes data and tracking Fellows’ impact is very important for Science Corps – the data will guide policy changes, point to new opportunities, and help us secure funding for specific activities. </w:t>
      </w:r>
      <w:r w:rsidRPr="005C79B7">
        <w:rPr>
          <w:b/>
          <w:bCs/>
          <w:i/>
        </w:rPr>
        <w:t>Science Corps staff will provide additional guidance and materials on this prior to departure.  </w:t>
      </w:r>
    </w:p>
    <w:p w14:paraId="2EE9A25F" w14:textId="77777777" w:rsidR="005D363F" w:rsidRPr="005C79B7" w:rsidRDefault="005D363F" w:rsidP="005D363F">
      <w:pPr>
        <w:rPr>
          <w:i/>
        </w:rPr>
      </w:pPr>
      <w:r w:rsidRPr="005C79B7">
        <w:rPr>
          <w:i/>
        </w:rPr>
        <w:t>4 - SHARING STORIES AND PHOTOS FOR OUTREACH</w:t>
      </w:r>
    </w:p>
    <w:p w14:paraId="28006CB9" w14:textId="00CFA589" w:rsidR="005D363F" w:rsidRPr="005C79B7" w:rsidRDefault="005D363F" w:rsidP="005D363F">
      <w:pPr>
        <w:rPr>
          <w:i/>
        </w:rPr>
      </w:pPr>
      <w:r w:rsidRPr="005C79B7">
        <w:rPr>
          <w:i/>
        </w:rPr>
        <w:t xml:space="preserve">Fellows will be expected to write </w:t>
      </w:r>
      <w:r w:rsidRPr="005C79B7">
        <w:rPr>
          <w:b/>
          <w:bCs/>
          <w:i/>
        </w:rPr>
        <w:t>one blog post per month</w:t>
      </w:r>
      <w:r w:rsidRPr="005C79B7">
        <w:rPr>
          <w:i/>
        </w:rPr>
        <w:t xml:space="preserve"> (1-2 paragraphs with photos), highlighting and describing work they are doing at their site. The content will be shared through Science Corps’ newsletters and social media channels, and possibly highlighted for fundraising purposes. The short write-ups should be sent to Science Corps staff (Outreach Developer, see table of contact information at the beginning of this handbook) to be shared through the organization’s accounts. Fellows are also expected to assist Science Corps with awareness-raising activities that have a component that takes place at their site, such as video or photography of Fellow activities or the local site. At the end of the fellowship, Science Corps will ask Fellows to write a one-page article summarizing </w:t>
      </w:r>
      <w:r w:rsidRPr="005C79B7">
        <w:rPr>
          <w:i/>
        </w:rPr>
        <w:lastRenderedPageBreak/>
        <w:t>their experience, that the organization may share with future prospective Fellows or on our website.</w:t>
      </w:r>
    </w:p>
    <w:p w14:paraId="3357CBAD" w14:textId="77777777" w:rsidR="005D363F" w:rsidRPr="005C79B7" w:rsidRDefault="005D363F" w:rsidP="005D363F">
      <w:pPr>
        <w:rPr>
          <w:i/>
        </w:rPr>
      </w:pPr>
      <w:r w:rsidRPr="005C79B7">
        <w:rPr>
          <w:i/>
        </w:rPr>
        <w:t>5 - OTHER ACTIVITIES</w:t>
      </w:r>
    </w:p>
    <w:p w14:paraId="4D355C37" w14:textId="390E33D0" w:rsidR="005D363F" w:rsidRPr="005C79B7" w:rsidRDefault="005D363F" w:rsidP="005D363F">
      <w:pPr>
        <w:rPr>
          <w:i/>
        </w:rPr>
      </w:pPr>
      <w:r w:rsidRPr="005C79B7">
        <w:rPr>
          <w:i/>
        </w:rPr>
        <w:t>Science Corps understands that Fellows will also need time to pursue other activities while they are onsite, including activities related to finding employment or other opportunities after their fellowship.  Science Corps is invested in the future success of its Fellows, and wants to support these activities and assist whenever possible. Fellows are permitted to spend up to 10% of their time on site on these activities, and Science Corps may provide letters of recommendation or references as appropriate.  Fellows should request letters, connections, or referrals with plenty of time to allow Science Corps staff to complete the request.  Please be aware that Science Corps may not be able to write a meaningful reference letter until Fellows have served at least one month on site.</w:t>
      </w:r>
    </w:p>
    <w:p w14:paraId="131F8DB7" w14:textId="77777777" w:rsidR="005D363F" w:rsidRPr="005C79B7" w:rsidRDefault="005D363F" w:rsidP="005D363F">
      <w:pPr>
        <w:rPr>
          <w:i/>
        </w:rPr>
      </w:pPr>
      <w:r w:rsidRPr="005C79B7">
        <w:rPr>
          <w:i/>
        </w:rPr>
        <w:t>6 - EXIT INTERVIEW AND FEEDBACK FOR FUTURE FELLOWS</w:t>
      </w:r>
    </w:p>
    <w:p w14:paraId="6DE1B052" w14:textId="70E6917F" w:rsidR="005D363F" w:rsidRPr="005C79B7" w:rsidRDefault="005D363F" w:rsidP="005D363F">
      <w:pPr>
        <w:rPr>
          <w:i/>
        </w:rPr>
      </w:pPr>
      <w:r w:rsidRPr="005C79B7">
        <w:rPr>
          <w:i/>
        </w:rPr>
        <w:t>Science Corps strives to make each year better for Fellows at all host sites.  In order to do this, we need input and feedback from Fellows on all the issues covered in this manual, and we will arrange a final interview with you to allow for you to share your experience.  Fellows may also be asked to write up any tips for future Fellows in their own words.</w:t>
      </w:r>
    </w:p>
    <w:p w14:paraId="06363979" w14:textId="77777777" w:rsidR="005D363F" w:rsidRPr="005C79B7" w:rsidRDefault="005D363F" w:rsidP="005D363F">
      <w:pPr>
        <w:rPr>
          <w:i/>
        </w:rPr>
      </w:pPr>
      <w:r w:rsidRPr="005C79B7">
        <w:rPr>
          <w:i/>
        </w:rPr>
        <w:t>7 - SCIENCE CORPS FELLOW NETWORK</w:t>
      </w:r>
    </w:p>
    <w:p w14:paraId="75CDB611" w14:textId="58689FC2" w:rsidR="005D363F" w:rsidRPr="005C79B7" w:rsidRDefault="005D363F" w:rsidP="005D363F">
      <w:pPr>
        <w:rPr>
          <w:i/>
        </w:rPr>
      </w:pPr>
      <w:r w:rsidRPr="005C79B7">
        <w:rPr>
          <w:i/>
        </w:rPr>
        <w:t>While Fellows are on site, there will be concurrent Science Corps Fellows doing their fellowship at other sites, and possibly at the same site.  Science Corps will add all Fellows to an online communication hub after their fellowship is confirmed.  This will be a place where Fellows can interact, get to know each other, share successes and challenges, and share ideas and stories about STEM education and effective learning activities.  Science Corps Fellow Alumni will also be able to continue to access the hub, so that experienced Fellows may answer questions and provide guidance to new Fellows.</w:t>
      </w:r>
    </w:p>
    <w:p w14:paraId="6FCE9C24" w14:textId="77777777" w:rsidR="005D363F" w:rsidRPr="005C79B7" w:rsidRDefault="005D363F" w:rsidP="005D363F">
      <w:pPr>
        <w:rPr>
          <w:i/>
        </w:rPr>
      </w:pPr>
      <w:r w:rsidRPr="005C79B7">
        <w:rPr>
          <w:i/>
        </w:rPr>
        <w:t>8 - SCIENCE CORPS ALUMNI</w:t>
      </w:r>
    </w:p>
    <w:p w14:paraId="06B61FB8" w14:textId="6448F58E" w:rsidR="005D363F" w:rsidRDefault="005D363F" w:rsidP="005D363F">
      <w:r w:rsidRPr="005C79B7">
        <w:rPr>
          <w:i/>
        </w:rPr>
        <w:t xml:space="preserve">While it is not required, we hope that Fellows will enjoy staying connected to past, future, and concurrent Science Corps Fellows!  Science Corps may host periodic alumni events in the California Bay Area, and we are happy to serve as a resource to connect Fellows to each other and to other opportunities in STEM as we are able.  Please follow our </w:t>
      </w:r>
      <w:r w:rsidRPr="005C79B7">
        <w:rPr>
          <w:i/>
        </w:rPr>
        <w:lastRenderedPageBreak/>
        <w:t>social media accounts and sign up for our newsletters.  Keep your email current with us so we can see what great things you go on to do in STEM!</w:t>
      </w:r>
      <w:r w:rsidRPr="005C79B7">
        <w:t> </w:t>
      </w:r>
    </w:p>
    <w:p w14:paraId="560FD2C5" w14:textId="3DD24FD1" w:rsidR="009500C4" w:rsidRDefault="00222787" w:rsidP="001F3C18">
      <w:r>
        <w:t xml:space="preserve">(As part of the fellowship, you will receive the following compensation: </w:t>
      </w:r>
      <w:r w:rsidR="00783BA4">
        <w:t>$3,900 paid out over 6 months</w:t>
      </w:r>
      <w:r w:rsidR="005D363F">
        <w:t>.  Science-Corps will reimburse you for travel, international health insurance, vaccines, and other items related to your fellowship.  Housing will be provided by your host institution</w:t>
      </w:r>
      <w:r>
        <w:t>)</w:t>
      </w:r>
    </w:p>
    <w:p w14:paraId="36609ACB" w14:textId="0DE58F41" w:rsidR="009500C4" w:rsidRDefault="009500C4" w:rsidP="001F3C18">
      <w:r>
        <w:t>As part of a fellowship, you will not receive any of the employee benefits that regular Social Good Fund</w:t>
      </w:r>
      <w:r w:rsidR="00783BA4">
        <w:t>/Science-Corps</w:t>
      </w:r>
      <w:r>
        <w:t xml:space="preserve"> employees receive, including, but not limited to, health insurance, vacation or sick pay, paid holidays, or participation in the 403(b) </w:t>
      </w:r>
      <w:proofErr w:type="gramStart"/>
      <w:r>
        <w:t>plan</w:t>
      </w:r>
      <w:proofErr w:type="gramEnd"/>
      <w:r>
        <w:t xml:space="preserve">. You will be paid directly by </w:t>
      </w:r>
      <w:r w:rsidRPr="00783BA4">
        <w:t>Social Good Fund</w:t>
      </w:r>
      <w:r w:rsidR="00783BA4" w:rsidRPr="00783BA4">
        <w:t>/Science-Corps</w:t>
      </w:r>
      <w:r>
        <w:t xml:space="preserve">. Fellowship grants </w:t>
      </w:r>
      <w:r w:rsidR="00DF71E5">
        <w:t>may be</w:t>
      </w:r>
      <w:r>
        <w:t xml:space="preserve"> subject to tax withholding and </w:t>
      </w:r>
      <w:r w:rsidR="00DF71E5">
        <w:t>may be</w:t>
      </w:r>
      <w:r>
        <w:t xml:space="preserve"> reported on a year-end tax form (Form 1099)</w:t>
      </w:r>
      <w:r w:rsidR="00DF71E5">
        <w:t>;</w:t>
      </w:r>
      <w:r>
        <w:t xml:space="preserve"> you </w:t>
      </w:r>
      <w:r w:rsidR="00DF71E5">
        <w:t>may be</w:t>
      </w:r>
      <w:r>
        <w:t xml:space="preserve"> required to self-report </w:t>
      </w:r>
      <w:r w:rsidR="00DF71E5">
        <w:t>your earnings</w:t>
      </w:r>
      <w:r>
        <w:t xml:space="preserve"> on IRS Form 1040 and may need to make estimated tax payments directly to the IRS. Please check with your tax accountant regarding the need to make estimated tax payments.</w:t>
      </w:r>
    </w:p>
    <w:p w14:paraId="08EA2ACC" w14:textId="45427B09" w:rsidR="009500C4" w:rsidRDefault="009500C4" w:rsidP="001F3C18">
      <w:r>
        <w:t xml:space="preserve">During your fellowship, you may have access to trade secrets and confidential business information belonging to Social Good Fund and </w:t>
      </w:r>
      <w:r w:rsidR="00783BA4">
        <w:t>Science-Corps</w:t>
      </w:r>
      <w:r>
        <w:t xml:space="preserve">. You acknowledge that you must keep all of this information strictly confidential, and refrain from using it for your own purposes or from disclosing it to anyone outside of Social Good Fund and </w:t>
      </w:r>
      <w:r w:rsidR="00783BA4">
        <w:t>Science-Corps.</w:t>
      </w:r>
      <w:r>
        <w:t xml:space="preserve"> In addition, you agree that, upon conclusion of your fellowship, you will immediately return to Social Good Fund</w:t>
      </w:r>
      <w:r w:rsidR="00783BA4">
        <w:t>/Science-Corps</w:t>
      </w:r>
      <w:r>
        <w:t xml:space="preserve"> all of its property equipment, and documents, including electronically stored information.</w:t>
      </w:r>
    </w:p>
    <w:p w14:paraId="6F41FEFE" w14:textId="41B541BA" w:rsidR="009500C4" w:rsidRDefault="009500C4" w:rsidP="001F3C18">
      <w:r>
        <w:t>By accepting this offer, you agree that throughout your fellowship you will observe all policies and practices governing the conduct of our business and employees, including our policies prohibiting discrimination and harassment. This letter sets forth the complete offer we are extending to you, and supersedes and replaces any prior inconsistent statements or discussions. It may be changed only by a subsequent written agreement.</w:t>
      </w:r>
    </w:p>
    <w:p w14:paraId="61A74A58" w14:textId="6DC33052" w:rsidR="009500C4" w:rsidRDefault="009500C4" w:rsidP="001F3C18">
      <w:r>
        <w:t>We hope that your association with Social Good Fund</w:t>
      </w:r>
      <w:r w:rsidR="00783BA4">
        <w:t>/Science-Corps</w:t>
      </w:r>
      <w:r>
        <w:t xml:space="preserve"> will be successful and rewarding. Please indicate your acceptance of this offer by signing below and returning it to </w:t>
      </w:r>
      <w:r w:rsidR="00783BA4">
        <w:t>Edward Rubin</w:t>
      </w:r>
      <w:r>
        <w:t>.</w:t>
      </w:r>
    </w:p>
    <w:p w14:paraId="5F3948A6" w14:textId="66DAFDAC" w:rsidR="009500C4" w:rsidRDefault="009500C4" w:rsidP="001F3C18">
      <w:r>
        <w:t>If you have any questions, please do not hesitate to contact us.</w:t>
      </w:r>
    </w:p>
    <w:p w14:paraId="45927354" w14:textId="77777777" w:rsidR="005D363F" w:rsidRDefault="005D363F" w:rsidP="001F3C18"/>
    <w:p w14:paraId="43ADC8D2" w14:textId="77777777" w:rsidR="005D363F" w:rsidRDefault="005D363F" w:rsidP="001F3C18"/>
    <w:p w14:paraId="7A429F6D" w14:textId="1E5F28D2" w:rsidR="009500C4" w:rsidRDefault="009500C4" w:rsidP="001F3C18">
      <w:bookmarkStart w:id="0" w:name="_GoBack"/>
      <w:bookmarkEnd w:id="0"/>
      <w:r>
        <w:lastRenderedPageBreak/>
        <w:t>Sincerely,</w:t>
      </w:r>
    </w:p>
    <w:p w14:paraId="25A7E300" w14:textId="77777777" w:rsidR="00783BA4" w:rsidRDefault="00783BA4" w:rsidP="001F3C18"/>
    <w:p w14:paraId="2964FED5" w14:textId="77777777" w:rsidR="00783BA4" w:rsidRPr="00783BA4" w:rsidRDefault="00783BA4" w:rsidP="00783BA4">
      <w:pPr>
        <w:spacing w:after="0" w:line="240" w:lineRule="auto"/>
        <w:rPr>
          <w:rFonts w:ascii="Times New Roman" w:hAnsi="Times New Roman"/>
        </w:rPr>
      </w:pPr>
      <w:r w:rsidRPr="00783BA4">
        <w:rPr>
          <w:rFonts w:ascii="Times New Roman" w:hAnsi="Times New Roman"/>
        </w:rPr>
        <w:t>Stephen E. Harris, Ph.D.</w:t>
      </w:r>
    </w:p>
    <w:p w14:paraId="22910BBF" w14:textId="77777777" w:rsidR="00783BA4" w:rsidRPr="00783BA4" w:rsidRDefault="00783BA4" w:rsidP="00783BA4">
      <w:pPr>
        <w:spacing w:after="0" w:line="240" w:lineRule="auto"/>
        <w:rPr>
          <w:rFonts w:ascii="Times New Roman" w:hAnsi="Times New Roman"/>
        </w:rPr>
      </w:pPr>
      <w:r w:rsidRPr="00783BA4">
        <w:rPr>
          <w:rFonts w:ascii="Times New Roman" w:hAnsi="Times New Roman"/>
        </w:rPr>
        <w:t>Assistant Professor of Biology, Purchase College SUNY</w:t>
      </w:r>
    </w:p>
    <w:p w14:paraId="317C541D" w14:textId="77777777" w:rsidR="00783BA4" w:rsidRPr="00783BA4" w:rsidRDefault="00783BA4" w:rsidP="00783BA4">
      <w:pPr>
        <w:spacing w:after="0" w:line="240" w:lineRule="auto"/>
        <w:rPr>
          <w:rFonts w:ascii="Times New Roman" w:hAnsi="Times New Roman"/>
        </w:rPr>
      </w:pPr>
      <w:r w:rsidRPr="00783BA4">
        <w:rPr>
          <w:rFonts w:ascii="Times New Roman" w:hAnsi="Times New Roman"/>
        </w:rPr>
        <w:t>Cofounder, Science-Corps</w:t>
      </w:r>
    </w:p>
    <w:p w14:paraId="067A07E7" w14:textId="128DD341" w:rsidR="009500C4" w:rsidRDefault="009500C4" w:rsidP="001F3C18"/>
    <w:p w14:paraId="65EE3024" w14:textId="68E05FDB" w:rsidR="009500C4" w:rsidRDefault="009500C4" w:rsidP="001F3C18">
      <w:r>
        <w:t>I accept the fellowship with Social Good Fund</w:t>
      </w:r>
      <w:r w:rsidR="00783BA4">
        <w:t>/Science-Corps</w:t>
      </w:r>
      <w:r w:rsidR="00F83580">
        <w:t xml:space="preserve"> on the terms and conditions set out in this letter and on the terms and conditions governing the fellowship program at </w:t>
      </w:r>
      <w:r w:rsidR="00F83580" w:rsidRPr="00783BA4">
        <w:t>Social Good Fund</w:t>
      </w:r>
      <w:r w:rsidR="00783BA4" w:rsidRPr="00783BA4">
        <w:t>/Science-Corps</w:t>
      </w:r>
      <w:r w:rsidR="00F83580">
        <w:t>.</w:t>
      </w:r>
    </w:p>
    <w:p w14:paraId="58F535D5" w14:textId="521F0FCF" w:rsidR="00F83580" w:rsidRDefault="00F83580" w:rsidP="001F3C18"/>
    <w:p w14:paraId="0CAE5377" w14:textId="7935474D" w:rsidR="00F83580" w:rsidRDefault="00F83580" w:rsidP="001F3C18">
      <w:r>
        <w:t>____________________________</w:t>
      </w:r>
      <w:r>
        <w:tab/>
      </w:r>
      <w:r>
        <w:tab/>
        <w:t>__________________</w:t>
      </w:r>
    </w:p>
    <w:p w14:paraId="0BFD534E" w14:textId="315E4936" w:rsidR="00F83580" w:rsidRDefault="00F83580" w:rsidP="001F3C18">
      <w:r>
        <w:t>Fellow Signature</w:t>
      </w:r>
      <w:r>
        <w:tab/>
      </w:r>
      <w:r>
        <w:tab/>
      </w:r>
      <w:r>
        <w:tab/>
      </w:r>
      <w:r>
        <w:tab/>
        <w:t>Date</w:t>
      </w:r>
    </w:p>
    <w:sectPr w:rsidR="00F83580" w:rsidSect="00563917">
      <w:headerReference w:type="default" r:id="rId9"/>
      <w:headerReference w:type="first" r:id="rId10"/>
      <w:pgSz w:w="12240" w:h="15840" w:code="1"/>
      <w:pgMar w:top="216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7686E" w14:textId="77777777" w:rsidR="00321F0C" w:rsidRDefault="00321F0C">
      <w:r>
        <w:separator/>
      </w:r>
    </w:p>
  </w:endnote>
  <w:endnote w:type="continuationSeparator" w:id="0">
    <w:p w14:paraId="26C842BD" w14:textId="77777777" w:rsidR="00321F0C" w:rsidRDefault="0032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1FE69D" w14:textId="77777777" w:rsidR="00321F0C" w:rsidRDefault="00321F0C">
      <w:r>
        <w:separator/>
      </w:r>
    </w:p>
  </w:footnote>
  <w:footnote w:type="continuationSeparator" w:id="0">
    <w:p w14:paraId="5F846D47" w14:textId="77777777" w:rsidR="00321F0C" w:rsidRDefault="00321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1540B" w14:textId="5047C5DB" w:rsidR="00563917" w:rsidRPr="00563917" w:rsidRDefault="00563917" w:rsidP="00563917">
    <w:pPr>
      <w:pStyle w:val="Header"/>
    </w:pPr>
  </w:p>
  <w:p w14:paraId="6B820F4C" w14:textId="77777777" w:rsidR="002F341B" w:rsidRPr="00563917" w:rsidRDefault="002F341B" w:rsidP="00563917">
    <w:pPr>
      <w:pStyle w:val="Header"/>
    </w:pPr>
    <w:r w:rsidRPr="00563917">
      <w:t xml:space="preserve">Page </w:t>
    </w:r>
    <w:r w:rsidR="007B285A" w:rsidRPr="00563917">
      <w:rPr>
        <w:rStyle w:val="PageNumber"/>
      </w:rPr>
      <w:fldChar w:fldCharType="begin"/>
    </w:r>
    <w:r w:rsidRPr="00563917">
      <w:rPr>
        <w:rStyle w:val="PageNumber"/>
      </w:rPr>
      <w:instrText>PAGE</w:instrText>
    </w:r>
    <w:r w:rsidR="007B285A" w:rsidRPr="00563917">
      <w:rPr>
        <w:rStyle w:val="PageNumber"/>
      </w:rPr>
      <w:fldChar w:fldCharType="separate"/>
    </w:r>
    <w:r w:rsidR="004408ED">
      <w:rPr>
        <w:rStyle w:val="PageNumber"/>
        <w:noProof/>
      </w:rPr>
      <w:t>2</w:t>
    </w:r>
    <w:r w:rsidR="007B285A" w:rsidRPr="00563917">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DD73F" w14:textId="77777777" w:rsidR="005B47BD" w:rsidRDefault="00EB60BC">
    <w:pPr>
      <w:pStyle w:val="Header"/>
    </w:pPr>
    <w:r>
      <w:rPr>
        <w:noProof/>
      </w:rPr>
      <w:drawing>
        <wp:inline distT="0" distB="0" distL="0" distR="0" wp14:anchorId="6E254758" wp14:editId="272EFB79">
          <wp:extent cx="2426970" cy="813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 Logo Header with words-smal png.png"/>
                  <pic:cNvPicPr/>
                </pic:nvPicPr>
                <pic:blipFill>
                  <a:blip r:embed="rId1">
                    <a:extLst>
                      <a:ext uri="{28A0092B-C50C-407E-A947-70E740481C1C}">
                        <a14:useLocalDpi xmlns:a14="http://schemas.microsoft.com/office/drawing/2010/main" val="0"/>
                      </a:ext>
                    </a:extLst>
                  </a:blip>
                  <a:stretch>
                    <a:fillRect/>
                  </a:stretch>
                </pic:blipFill>
                <pic:spPr>
                  <a:xfrm>
                    <a:off x="0" y="0"/>
                    <a:ext cx="2472162" cy="828369"/>
                  </a:xfrm>
                  <a:prstGeom prst="rect">
                    <a:avLst/>
                  </a:prstGeom>
                </pic:spPr>
              </pic:pic>
            </a:graphicData>
          </a:graphic>
        </wp:inline>
      </w:drawing>
    </w:r>
  </w:p>
  <w:p w14:paraId="2CB74DC0" w14:textId="77777777" w:rsidR="005B47BD" w:rsidRDefault="005B4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DE87A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2858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05256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FF447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E96A9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E814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5ACA3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1022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00489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767A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040D1E"/>
    <w:multiLevelType w:val="multilevel"/>
    <w:tmpl w:val="D57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03A2A"/>
    <w:multiLevelType w:val="multilevel"/>
    <w:tmpl w:val="4FD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5C6"/>
    <w:rsid w:val="00010106"/>
    <w:rsid w:val="00065FD0"/>
    <w:rsid w:val="0007344C"/>
    <w:rsid w:val="000B3F7C"/>
    <w:rsid w:val="000B7DA8"/>
    <w:rsid w:val="000F2F1D"/>
    <w:rsid w:val="0011102A"/>
    <w:rsid w:val="0013133D"/>
    <w:rsid w:val="00136ACC"/>
    <w:rsid w:val="0013733D"/>
    <w:rsid w:val="00165240"/>
    <w:rsid w:val="001973BF"/>
    <w:rsid w:val="001B0EB0"/>
    <w:rsid w:val="001B5384"/>
    <w:rsid w:val="001C39C4"/>
    <w:rsid w:val="001C3B37"/>
    <w:rsid w:val="001D185A"/>
    <w:rsid w:val="001D6386"/>
    <w:rsid w:val="001F2CDD"/>
    <w:rsid w:val="001F3C18"/>
    <w:rsid w:val="00204EBD"/>
    <w:rsid w:val="0021430B"/>
    <w:rsid w:val="00222787"/>
    <w:rsid w:val="00255735"/>
    <w:rsid w:val="00267CC0"/>
    <w:rsid w:val="00272AE7"/>
    <w:rsid w:val="002A59D5"/>
    <w:rsid w:val="002A6278"/>
    <w:rsid w:val="002C063F"/>
    <w:rsid w:val="002D76AE"/>
    <w:rsid w:val="002E651B"/>
    <w:rsid w:val="002F2C35"/>
    <w:rsid w:val="002F341B"/>
    <w:rsid w:val="002F5DA3"/>
    <w:rsid w:val="00321F0C"/>
    <w:rsid w:val="00324D98"/>
    <w:rsid w:val="00333A3F"/>
    <w:rsid w:val="003368B6"/>
    <w:rsid w:val="00394AF9"/>
    <w:rsid w:val="003A65CF"/>
    <w:rsid w:val="003B4779"/>
    <w:rsid w:val="003E6CA9"/>
    <w:rsid w:val="004029BF"/>
    <w:rsid w:val="00405438"/>
    <w:rsid w:val="00407747"/>
    <w:rsid w:val="00422D2C"/>
    <w:rsid w:val="004408ED"/>
    <w:rsid w:val="00452DEA"/>
    <w:rsid w:val="004B2A1C"/>
    <w:rsid w:val="004B5B67"/>
    <w:rsid w:val="004D5B00"/>
    <w:rsid w:val="004D5C09"/>
    <w:rsid w:val="004E3B78"/>
    <w:rsid w:val="00501361"/>
    <w:rsid w:val="00514FCF"/>
    <w:rsid w:val="00517A98"/>
    <w:rsid w:val="00530AAD"/>
    <w:rsid w:val="00563917"/>
    <w:rsid w:val="00575B10"/>
    <w:rsid w:val="00575C8D"/>
    <w:rsid w:val="005A22A2"/>
    <w:rsid w:val="005B2344"/>
    <w:rsid w:val="005B47BD"/>
    <w:rsid w:val="005C5B50"/>
    <w:rsid w:val="005D08ED"/>
    <w:rsid w:val="005D363F"/>
    <w:rsid w:val="005F4F00"/>
    <w:rsid w:val="0061751D"/>
    <w:rsid w:val="006308D8"/>
    <w:rsid w:val="00643A94"/>
    <w:rsid w:val="00647534"/>
    <w:rsid w:val="00650B2F"/>
    <w:rsid w:val="006708BA"/>
    <w:rsid w:val="006D29A6"/>
    <w:rsid w:val="006F02C2"/>
    <w:rsid w:val="006F256E"/>
    <w:rsid w:val="007121D9"/>
    <w:rsid w:val="007334AD"/>
    <w:rsid w:val="007347D7"/>
    <w:rsid w:val="00736AB8"/>
    <w:rsid w:val="00744147"/>
    <w:rsid w:val="0076113A"/>
    <w:rsid w:val="00761558"/>
    <w:rsid w:val="00767097"/>
    <w:rsid w:val="007834BF"/>
    <w:rsid w:val="00783BA4"/>
    <w:rsid w:val="007B285A"/>
    <w:rsid w:val="007C2960"/>
    <w:rsid w:val="007D03C5"/>
    <w:rsid w:val="007F303E"/>
    <w:rsid w:val="00840568"/>
    <w:rsid w:val="00844819"/>
    <w:rsid w:val="00852CDA"/>
    <w:rsid w:val="00876FF3"/>
    <w:rsid w:val="008B4CB0"/>
    <w:rsid w:val="008C0A78"/>
    <w:rsid w:val="008F2B6A"/>
    <w:rsid w:val="009321DF"/>
    <w:rsid w:val="009500C4"/>
    <w:rsid w:val="00956F81"/>
    <w:rsid w:val="00963DD9"/>
    <w:rsid w:val="009729DD"/>
    <w:rsid w:val="00981E11"/>
    <w:rsid w:val="00985066"/>
    <w:rsid w:val="009A462A"/>
    <w:rsid w:val="009C24B2"/>
    <w:rsid w:val="009E1724"/>
    <w:rsid w:val="009E1EBC"/>
    <w:rsid w:val="009F0CA9"/>
    <w:rsid w:val="009F2F6E"/>
    <w:rsid w:val="009F34DD"/>
    <w:rsid w:val="00A00953"/>
    <w:rsid w:val="00A215C6"/>
    <w:rsid w:val="00A46190"/>
    <w:rsid w:val="00AE27A5"/>
    <w:rsid w:val="00B26817"/>
    <w:rsid w:val="00B506CA"/>
    <w:rsid w:val="00B76823"/>
    <w:rsid w:val="00B91AD7"/>
    <w:rsid w:val="00BD0BBB"/>
    <w:rsid w:val="00BE7CCD"/>
    <w:rsid w:val="00C25A15"/>
    <w:rsid w:val="00C35494"/>
    <w:rsid w:val="00C833FF"/>
    <w:rsid w:val="00CA54B8"/>
    <w:rsid w:val="00CA551E"/>
    <w:rsid w:val="00CC2ADC"/>
    <w:rsid w:val="00CE2C65"/>
    <w:rsid w:val="00CF13D7"/>
    <w:rsid w:val="00D12684"/>
    <w:rsid w:val="00D27A70"/>
    <w:rsid w:val="00D36665"/>
    <w:rsid w:val="00D70FBB"/>
    <w:rsid w:val="00DA73D0"/>
    <w:rsid w:val="00DD7E69"/>
    <w:rsid w:val="00DF71E5"/>
    <w:rsid w:val="00E068BB"/>
    <w:rsid w:val="00E300FA"/>
    <w:rsid w:val="00E526AE"/>
    <w:rsid w:val="00EA2B9B"/>
    <w:rsid w:val="00EA5EAF"/>
    <w:rsid w:val="00EB60BC"/>
    <w:rsid w:val="00F07C74"/>
    <w:rsid w:val="00F503F9"/>
    <w:rsid w:val="00F72186"/>
    <w:rsid w:val="00F83580"/>
    <w:rsid w:val="00F96F8B"/>
    <w:rsid w:val="00FD0588"/>
    <w:rsid w:val="00FD5F91"/>
    <w:rsid w:val="00FE4DA1"/>
    <w:rsid w:val="00FE7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17C5DB"/>
  <w15:docId w15:val="{FD267CC0-A5F4-41E8-BA93-02A323D9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qFormat="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F3C18"/>
    <w:pPr>
      <w:spacing w:after="240" w:line="276" w:lineRule="auto"/>
    </w:pPr>
    <w:rPr>
      <w:rFonts w:asciiTheme="minorHAnsi" w:hAnsiTheme="minorHAnsi"/>
      <w:sz w:val="24"/>
      <w:szCs w:val="24"/>
    </w:rPr>
  </w:style>
  <w:style w:type="paragraph" w:styleId="Heading1">
    <w:name w:val="heading 1"/>
    <w:basedOn w:val="Normal"/>
    <w:next w:val="Normal"/>
    <w:rsid w:val="00D12684"/>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rsid w:val="00563917"/>
    <w:pPr>
      <w:spacing w:after="0"/>
    </w:pPr>
  </w:style>
  <w:style w:type="paragraph" w:styleId="Date">
    <w:name w:val="Date"/>
    <w:basedOn w:val="Normal"/>
    <w:next w:val="Normal"/>
    <w:qFormat/>
    <w:rsid w:val="00981E11"/>
    <w:pPr>
      <w:spacing w:after="480"/>
    </w:pPr>
  </w:style>
  <w:style w:type="character" w:styleId="PlaceholderText">
    <w:name w:val="Placeholder Text"/>
    <w:basedOn w:val="DefaultParagraphFont"/>
    <w:uiPriority w:val="99"/>
    <w:semiHidden/>
    <w:rsid w:val="00563917"/>
    <w:rPr>
      <w:color w:val="808080"/>
    </w:rPr>
  </w:style>
  <w:style w:type="paragraph" w:styleId="Salutation">
    <w:name w:val="Salutation"/>
    <w:basedOn w:val="Normal"/>
    <w:next w:val="Normal"/>
    <w:qFormat/>
    <w:rsid w:val="00852CDA"/>
    <w:pPr>
      <w:spacing w:before="480"/>
    </w:pPr>
  </w:style>
  <w:style w:type="paragraph" w:styleId="Closing">
    <w:name w:val="Closing"/>
    <w:basedOn w:val="Normal"/>
    <w:qFormat/>
    <w:rsid w:val="00981E11"/>
    <w:pPr>
      <w:spacing w:after="960"/>
    </w:pPr>
  </w:style>
  <w:style w:type="paragraph" w:customStyle="1" w:styleId="ccEnclosure">
    <w:name w:val="cc:/Enclosure"/>
    <w:basedOn w:val="Normal"/>
    <w:semiHidden/>
    <w:unhideWhenUsed/>
    <w:rsid w:val="00CF13D7"/>
    <w:pPr>
      <w:tabs>
        <w:tab w:val="left" w:pos="1440"/>
      </w:tabs>
      <w:spacing w:before="240"/>
      <w:ind w:left="1440" w:hanging="1440"/>
    </w:pPr>
  </w:style>
  <w:style w:type="paragraph" w:customStyle="1" w:styleId="OldNewAddress">
    <w:name w:val="Old/New Address"/>
    <w:basedOn w:val="Address"/>
    <w:qFormat/>
    <w:rsid w:val="001F3C18"/>
    <w:pPr>
      <w:spacing w:after="240"/>
      <w:contextualSpacing/>
    </w:pPr>
  </w:style>
  <w:style w:type="paragraph" w:styleId="BalloonText">
    <w:name w:val="Balloon Text"/>
    <w:basedOn w:val="Normal"/>
    <w:semiHidden/>
    <w:rsid w:val="007834BF"/>
    <w:rPr>
      <w:rFonts w:ascii="Tahoma" w:hAnsi="Tahoma" w:cs="Tahoma"/>
      <w:sz w:val="16"/>
      <w:szCs w:val="16"/>
    </w:rPr>
  </w:style>
  <w:style w:type="paragraph" w:styleId="Header">
    <w:name w:val="header"/>
    <w:basedOn w:val="Normal"/>
    <w:link w:val="HeaderChar"/>
    <w:uiPriority w:val="99"/>
    <w:rsid w:val="00563917"/>
    <w:pPr>
      <w:tabs>
        <w:tab w:val="center" w:pos="4320"/>
        <w:tab w:val="right" w:pos="8640"/>
      </w:tabs>
      <w:spacing w:after="480"/>
      <w:contextualSpacing/>
    </w:pPr>
  </w:style>
  <w:style w:type="paragraph" w:styleId="Footer">
    <w:name w:val="footer"/>
    <w:basedOn w:val="Normal"/>
    <w:unhideWhenUsed/>
    <w:rsid w:val="00CF13D7"/>
    <w:pPr>
      <w:tabs>
        <w:tab w:val="center" w:pos="4320"/>
        <w:tab w:val="right" w:pos="8640"/>
      </w:tabs>
    </w:pPr>
  </w:style>
  <w:style w:type="character" w:styleId="PageNumber">
    <w:name w:val="page number"/>
    <w:basedOn w:val="DefaultParagraphFont"/>
    <w:semiHidden/>
    <w:unhideWhenUsed/>
    <w:rsid w:val="000B7DA8"/>
  </w:style>
  <w:style w:type="character" w:styleId="Hyperlink">
    <w:name w:val="Hyperlink"/>
    <w:basedOn w:val="DefaultParagraphFont"/>
    <w:uiPriority w:val="99"/>
    <w:unhideWhenUsed/>
    <w:rsid w:val="00F503F9"/>
    <w:rPr>
      <w:color w:val="0000FF" w:themeColor="hyperlink"/>
      <w:u w:val="single"/>
    </w:rPr>
  </w:style>
  <w:style w:type="character" w:customStyle="1" w:styleId="HeaderChar">
    <w:name w:val="Header Char"/>
    <w:basedOn w:val="DefaultParagraphFont"/>
    <w:link w:val="Header"/>
    <w:uiPriority w:val="99"/>
    <w:rsid w:val="005B47BD"/>
    <w:rPr>
      <w:rFonts w:asciiTheme="minorHAnsi" w:hAnsiTheme="minorHAnsi"/>
      <w:sz w:val="24"/>
      <w:szCs w:val="24"/>
    </w:rPr>
  </w:style>
  <w:style w:type="paragraph" w:styleId="NormalWeb">
    <w:name w:val="Normal (Web)"/>
    <w:basedOn w:val="Normal"/>
    <w:uiPriority w:val="99"/>
    <w:semiHidden/>
    <w:unhideWhenUsed/>
    <w:rsid w:val="004408ED"/>
    <w:pPr>
      <w:spacing w:before="100" w:beforeAutospacing="1" w:after="100" w:afterAutospacing="1" w:line="240" w:lineRule="auto"/>
    </w:pPr>
    <w:rPr>
      <w:rFonts w:ascii="Times New Roman" w:eastAsiaTheme="minorHAnsi" w:hAnsi="Times New Roman"/>
    </w:rPr>
  </w:style>
  <w:style w:type="character" w:styleId="UnresolvedMention">
    <w:name w:val="Unresolved Mention"/>
    <w:basedOn w:val="DefaultParagraphFont"/>
    <w:uiPriority w:val="99"/>
    <w:semiHidden/>
    <w:unhideWhenUsed/>
    <w:rsid w:val="00197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84909">
      <w:bodyDiv w:val="1"/>
      <w:marLeft w:val="0"/>
      <w:marRight w:val="0"/>
      <w:marTop w:val="0"/>
      <w:marBottom w:val="0"/>
      <w:divBdr>
        <w:top w:val="none" w:sz="0" w:space="0" w:color="auto"/>
        <w:left w:val="none" w:sz="0" w:space="0" w:color="auto"/>
        <w:bottom w:val="none" w:sz="0" w:space="0" w:color="auto"/>
        <w:right w:val="none" w:sz="0" w:space="0" w:color="auto"/>
      </w:divBdr>
      <w:divsChild>
        <w:div w:id="930888824">
          <w:marLeft w:val="0"/>
          <w:marRight w:val="0"/>
          <w:marTop w:val="0"/>
          <w:marBottom w:val="0"/>
          <w:divBdr>
            <w:top w:val="none" w:sz="0" w:space="0" w:color="auto"/>
            <w:left w:val="none" w:sz="0" w:space="0" w:color="auto"/>
            <w:bottom w:val="none" w:sz="0" w:space="0" w:color="auto"/>
            <w:right w:val="none" w:sz="0" w:space="0" w:color="auto"/>
          </w:divBdr>
        </w:div>
        <w:div w:id="1746100741">
          <w:marLeft w:val="0"/>
          <w:marRight w:val="0"/>
          <w:marTop w:val="0"/>
          <w:marBottom w:val="0"/>
          <w:divBdr>
            <w:top w:val="none" w:sz="0" w:space="0" w:color="auto"/>
            <w:left w:val="none" w:sz="0" w:space="0" w:color="auto"/>
            <w:bottom w:val="none" w:sz="0" w:space="0" w:color="auto"/>
            <w:right w:val="none" w:sz="0" w:space="0" w:color="auto"/>
          </w:divBdr>
        </w:div>
        <w:div w:id="1971400608">
          <w:marLeft w:val="0"/>
          <w:marRight w:val="0"/>
          <w:marTop w:val="0"/>
          <w:marBottom w:val="0"/>
          <w:divBdr>
            <w:top w:val="none" w:sz="0" w:space="0" w:color="auto"/>
            <w:left w:val="none" w:sz="0" w:space="0" w:color="auto"/>
            <w:bottom w:val="none" w:sz="0" w:space="0" w:color="auto"/>
            <w:right w:val="none" w:sz="0" w:space="0" w:color="auto"/>
          </w:divBdr>
        </w:div>
      </w:divsChild>
    </w:div>
    <w:div w:id="589578983">
      <w:bodyDiv w:val="1"/>
      <w:marLeft w:val="0"/>
      <w:marRight w:val="0"/>
      <w:marTop w:val="0"/>
      <w:marBottom w:val="0"/>
      <w:divBdr>
        <w:top w:val="none" w:sz="0" w:space="0" w:color="auto"/>
        <w:left w:val="none" w:sz="0" w:space="0" w:color="auto"/>
        <w:bottom w:val="none" w:sz="0" w:space="0" w:color="auto"/>
        <w:right w:val="none" w:sz="0" w:space="0" w:color="auto"/>
      </w:divBdr>
    </w:div>
    <w:div w:id="715278923">
      <w:bodyDiv w:val="1"/>
      <w:marLeft w:val="0"/>
      <w:marRight w:val="0"/>
      <w:marTop w:val="0"/>
      <w:marBottom w:val="0"/>
      <w:divBdr>
        <w:top w:val="none" w:sz="0" w:space="0" w:color="auto"/>
        <w:left w:val="none" w:sz="0" w:space="0" w:color="auto"/>
        <w:bottom w:val="none" w:sz="0" w:space="0" w:color="auto"/>
        <w:right w:val="none" w:sz="0" w:space="0" w:color="auto"/>
      </w:divBdr>
      <w:divsChild>
        <w:div w:id="759562292">
          <w:marLeft w:val="0"/>
          <w:marRight w:val="0"/>
          <w:marTop w:val="0"/>
          <w:marBottom w:val="0"/>
          <w:divBdr>
            <w:top w:val="none" w:sz="0" w:space="0" w:color="auto"/>
            <w:left w:val="none" w:sz="0" w:space="0" w:color="auto"/>
            <w:bottom w:val="none" w:sz="0" w:space="0" w:color="auto"/>
            <w:right w:val="none" w:sz="0" w:space="0" w:color="auto"/>
          </w:divBdr>
        </w:div>
        <w:div w:id="1073890868">
          <w:marLeft w:val="0"/>
          <w:marRight w:val="0"/>
          <w:marTop w:val="0"/>
          <w:marBottom w:val="0"/>
          <w:divBdr>
            <w:top w:val="none" w:sz="0" w:space="0" w:color="auto"/>
            <w:left w:val="none" w:sz="0" w:space="0" w:color="auto"/>
            <w:bottom w:val="none" w:sz="0" w:space="0" w:color="auto"/>
            <w:right w:val="none" w:sz="0" w:space="0" w:color="auto"/>
          </w:divBdr>
        </w:div>
        <w:div w:id="1253509242">
          <w:marLeft w:val="0"/>
          <w:marRight w:val="0"/>
          <w:marTop w:val="0"/>
          <w:marBottom w:val="0"/>
          <w:divBdr>
            <w:top w:val="none" w:sz="0" w:space="0" w:color="auto"/>
            <w:left w:val="none" w:sz="0" w:space="0" w:color="auto"/>
            <w:bottom w:val="none" w:sz="0" w:space="0" w:color="auto"/>
            <w:right w:val="none" w:sz="0" w:space="0" w:color="auto"/>
          </w:divBdr>
        </w:div>
      </w:divsChild>
    </w:div>
    <w:div w:id="1246761989">
      <w:bodyDiv w:val="1"/>
      <w:marLeft w:val="0"/>
      <w:marRight w:val="0"/>
      <w:marTop w:val="0"/>
      <w:marBottom w:val="0"/>
      <w:divBdr>
        <w:top w:val="none" w:sz="0" w:space="0" w:color="auto"/>
        <w:left w:val="none" w:sz="0" w:space="0" w:color="auto"/>
        <w:bottom w:val="none" w:sz="0" w:space="0" w:color="auto"/>
        <w:right w:val="none" w:sz="0" w:space="0" w:color="auto"/>
      </w:divBdr>
      <w:divsChild>
        <w:div w:id="748844962">
          <w:marLeft w:val="0"/>
          <w:marRight w:val="0"/>
          <w:marTop w:val="0"/>
          <w:marBottom w:val="0"/>
          <w:divBdr>
            <w:top w:val="none" w:sz="0" w:space="0" w:color="auto"/>
            <w:left w:val="none" w:sz="0" w:space="0" w:color="auto"/>
            <w:bottom w:val="none" w:sz="0" w:space="0" w:color="auto"/>
            <w:right w:val="none" w:sz="0" w:space="0" w:color="auto"/>
          </w:divBdr>
        </w:div>
        <w:div w:id="957562766">
          <w:marLeft w:val="0"/>
          <w:marRight w:val="0"/>
          <w:marTop w:val="0"/>
          <w:marBottom w:val="0"/>
          <w:divBdr>
            <w:top w:val="none" w:sz="0" w:space="0" w:color="auto"/>
            <w:left w:val="none" w:sz="0" w:space="0" w:color="auto"/>
            <w:bottom w:val="none" w:sz="0" w:space="0" w:color="auto"/>
            <w:right w:val="none" w:sz="0" w:space="0" w:color="auto"/>
          </w:divBdr>
        </w:div>
        <w:div w:id="1308625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knowledgewave.com/blog/train-the-trainer-approa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puter\AppData\Roaming\Microsoft\Templates\Address%20change%20notification%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205D96F4154411D917506371FCCB9A2"/>
        <w:category>
          <w:name w:val="General"/>
          <w:gallery w:val="placeholder"/>
        </w:category>
        <w:types>
          <w:type w:val="bbPlcHdr"/>
        </w:types>
        <w:behaviors>
          <w:behavior w:val="content"/>
        </w:behaviors>
        <w:guid w:val="{51034F65-A5E7-457A-959B-0FCA1699BA42}"/>
      </w:docPartPr>
      <w:docPartBody>
        <w:p w:rsidR="00533E1C" w:rsidRDefault="00E06069" w:rsidP="00E06069">
          <w:pPr>
            <w:pStyle w:val="E205D96F4154411D917506371FCCB9A2"/>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F2"/>
    <w:rsid w:val="00081088"/>
    <w:rsid w:val="000B5DE8"/>
    <w:rsid w:val="00121E84"/>
    <w:rsid w:val="001956C6"/>
    <w:rsid w:val="00196038"/>
    <w:rsid w:val="00213ED5"/>
    <w:rsid w:val="002250F9"/>
    <w:rsid w:val="00284DA1"/>
    <w:rsid w:val="0035797E"/>
    <w:rsid w:val="00395494"/>
    <w:rsid w:val="003F4826"/>
    <w:rsid w:val="004F29CE"/>
    <w:rsid w:val="005040F5"/>
    <w:rsid w:val="00525544"/>
    <w:rsid w:val="00533E1C"/>
    <w:rsid w:val="005A2F47"/>
    <w:rsid w:val="005F08E0"/>
    <w:rsid w:val="00633894"/>
    <w:rsid w:val="00634480"/>
    <w:rsid w:val="00724417"/>
    <w:rsid w:val="007D0335"/>
    <w:rsid w:val="007F0CF6"/>
    <w:rsid w:val="00813D58"/>
    <w:rsid w:val="00A74A5C"/>
    <w:rsid w:val="00BB7255"/>
    <w:rsid w:val="00BF3F71"/>
    <w:rsid w:val="00C07AB6"/>
    <w:rsid w:val="00DE0D94"/>
    <w:rsid w:val="00E021F2"/>
    <w:rsid w:val="00E06069"/>
    <w:rsid w:val="00E258DC"/>
    <w:rsid w:val="00EE1A89"/>
    <w:rsid w:val="00F34E9B"/>
    <w:rsid w:val="00F71041"/>
    <w:rsid w:val="00F96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05D96F4154411D917506371FCCB9A2">
    <w:name w:val="E205D96F4154411D917506371FCCB9A2"/>
    <w:rsid w:val="00E060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2CD16FF7-BDAA-4B91-8712-F65AE4AFE0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C:\Users\computer\AppData\Roaming\Microsoft\Templates\Address change notification letter.dotx</Template>
  <TotalTime>0</TotalTime>
  <Pages>5</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Address change notification</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change notification</dc:title>
  <dc:subject>Amanda Tompkins
Project Services Manager
SocialGood Fund</dc:subject>
  <dc:creator>SocialGood</dc:creator>
  <cp:keywords/>
  <cp:lastModifiedBy>Stephen Harris</cp:lastModifiedBy>
  <cp:revision>2</cp:revision>
  <cp:lastPrinted>2016-09-21T20:39:00Z</cp:lastPrinted>
  <dcterms:created xsi:type="dcterms:W3CDTF">2023-05-22T21:03:00Z</dcterms:created>
  <dcterms:modified xsi:type="dcterms:W3CDTF">2023-05-22T21:03:00Z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TC061060371033</vt:lpwstr>
  </property>
</Properties>
</file>